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F8D0C">
      <w:pPr>
        <w:spacing w:before="1200" w:after="400" w:line="360" w:lineRule="auto"/>
        <w:jc w:val="left"/>
      </w:pPr>
      <w:r>
        <w:rPr>
          <w:rFonts w:ascii="微软雅黑" w:hAnsi="微软雅黑" w:eastAsia="微软雅黑"/>
          <w:b/>
          <w:color w:val="000000"/>
          <w:sz w:val="44"/>
        </w:rPr>
        <w:t>五年级（上）期末作文备考指南</w:t>
      </w:r>
    </w:p>
    <w:p w14:paraId="27B94770">
      <w:pPr>
        <w:spacing w:before="200" w:after="200" w:line="360" w:lineRule="auto"/>
        <w:jc w:val="left"/>
      </w:pPr>
      <w:r>
        <w:rPr>
          <w:rFonts w:ascii="微软雅黑" w:hAnsi="微软雅黑" w:eastAsia="微软雅黑"/>
          <w:b/>
          <w:color w:val="800080"/>
          <w:sz w:val="56"/>
        </w:rPr>
        <w:t>素材迁移法</w:t>
      </w:r>
    </w:p>
    <w:p w14:paraId="7DB51257">
      <w:pPr>
        <w:spacing w:before="200" w:after="1200" w:line="360" w:lineRule="auto"/>
        <w:jc w:val="left"/>
      </w:pPr>
      <w:r>
        <w:rPr>
          <w:rFonts w:ascii="微软雅黑" w:hAnsi="微软雅黑" w:eastAsia="微软雅黑"/>
          <w:b w:val="0"/>
          <w:color w:val="646464"/>
          <w:sz w:val="28"/>
        </w:rPr>
        <w:t>（附详细步骤）</w:t>
      </w:r>
    </w:p>
    <w:p w14:paraId="63880D46">
      <w:r>
        <w:br w:type="page"/>
      </w:r>
    </w:p>
    <w:p w14:paraId="5FC88B67">
      <w:pPr>
        <w:spacing w:before="320" w:after="160" w:line="312" w:lineRule="auto"/>
      </w:pPr>
      <w:r>
        <w:rPr>
          <w:rFonts w:ascii="微软雅黑" w:hAnsi="微软雅黑" w:eastAsia="微软雅黑"/>
          <w:b/>
          <w:color w:val="800080"/>
          <w:sz w:val="36"/>
        </w:rPr>
        <w:t>一、四年级素材迁移，五年级能用吗？</w:t>
      </w:r>
    </w:p>
    <w:p w14:paraId="4695C483">
      <w:pPr>
        <w:spacing w:before="60" w:after="60" w:line="384" w:lineRule="auto"/>
        <w:jc w:val="left"/>
      </w:pPr>
      <w:r>
        <w:rPr>
          <w:rFonts w:ascii="宋体" w:hAnsi="宋体" w:eastAsia="宋体"/>
          <w:b/>
          <w:color w:val="800080"/>
          <w:sz w:val="24"/>
        </w:rPr>
        <w:t>方法通用！</w:t>
      </w:r>
    </w:p>
    <w:p w14:paraId="193566C4">
      <w:pPr>
        <w:spacing w:before="60" w:after="60" w:line="384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2"/>
        </w:rPr>
        <w:t>五年级作文只是“容器”变复杂了，但“内核”不变。</w:t>
      </w:r>
    </w:p>
    <w:p w14:paraId="06B34485">
      <w:pPr>
        <w:spacing w:before="60" w:after="60" w:line="384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2"/>
        </w:rPr>
        <w:t>还是用你最熟悉的故事，去装进不同的题目里。</w:t>
      </w:r>
    </w:p>
    <w:p w14:paraId="0B530194">
      <w:pPr>
        <w:spacing w:before="60" w:after="60" w:line="384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2"/>
        </w:rPr>
        <w:t>让我们拆解五年级上册作文，使你的期末作文，有了一个“写作导航”。</w:t>
      </w:r>
    </w:p>
    <w:p w14:paraId="751C82E6">
      <w:pPr>
        <w:shd w:val="clear" w:fill="F3E5F5"/>
        <w:spacing w:before="160" w:after="160" w:line="360" w:lineRule="auto"/>
        <w:ind w:left="283" w:right="283"/>
        <w:jc w:val="left"/>
      </w:pPr>
      <w:r>
        <w:rPr>
          <w:rFonts w:ascii="微软雅黑" w:hAnsi="微软雅黑" w:eastAsia="微软雅黑"/>
          <w:b/>
          <w:color w:val="800080"/>
          <w:sz w:val="24"/>
        </w:rPr>
        <w:t>小提醒：</w:t>
      </w:r>
      <w:r>
        <w:t xml:space="preserve">  </w:t>
      </w:r>
      <w:r>
        <w:rPr>
          <w:rFonts w:ascii="宋体" w:hAnsi="宋体" w:eastAsia="宋体"/>
          <w:b w:val="0"/>
          <w:color w:val="000000"/>
          <w:sz w:val="22"/>
        </w:rPr>
        <w:t>记住：素材迁移不是“抄作文”，而是把同一个好故事，按照不同题目的要求，重新“裁剪”和“包装”。</w:t>
      </w:r>
    </w:p>
    <w:p w14:paraId="297269F1">
      <w:pPr>
        <w:spacing w:before="320" w:after="160" w:line="312" w:lineRule="auto"/>
      </w:pPr>
      <w:r>
        <w:rPr>
          <w:rFonts w:ascii="微软雅黑" w:hAnsi="微软雅黑" w:eastAsia="微软雅黑"/>
          <w:b/>
          <w:color w:val="800080"/>
          <w:sz w:val="36"/>
        </w:rPr>
        <w:t>二、行动起来！</w:t>
      </w:r>
    </w:p>
    <w:p w14:paraId="4A78CD6B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1. 建立三大素材库</w:t>
      </w:r>
    </w:p>
    <w:p w14:paraId="421906D2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/>
          <w:sz w:val="22"/>
        </w:rPr>
        <w:t>状物库：</w:t>
      </w:r>
      <w:r>
        <w:rPr>
          <w:rFonts w:ascii="宋体" w:hAnsi="宋体" w:eastAsia="宋体"/>
          <w:b w:val="0"/>
          <w:sz w:val="22"/>
        </w:rPr>
        <w:t>选定1个你最爱的物品。</w:t>
      </w:r>
    </w:p>
    <w:p w14:paraId="3A0CAD1B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/>
          <w:sz w:val="22"/>
        </w:rPr>
        <w:t>人事库：</w:t>
      </w:r>
      <w:r>
        <w:rPr>
          <w:rFonts w:ascii="宋体" w:hAnsi="宋体" w:eastAsia="宋体"/>
          <w:b w:val="0"/>
          <w:sz w:val="22"/>
        </w:rPr>
        <w:t>选定1位你最想写的老师或家人，1个代表事件。</w:t>
      </w:r>
    </w:p>
    <w:p w14:paraId="31453A86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/>
          <w:sz w:val="22"/>
        </w:rPr>
        <w:t>观察库：</w:t>
      </w:r>
      <w:r>
        <w:rPr>
          <w:rFonts w:ascii="宋体" w:hAnsi="宋体" w:eastAsia="宋体"/>
          <w:b w:val="0"/>
          <w:sz w:val="22"/>
        </w:rPr>
        <w:t>选定1处身边景物。</w:t>
      </w:r>
    </w:p>
    <w:p w14:paraId="0A9D1C89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2. 进行“一材三变”口头练习</w:t>
      </w:r>
    </w:p>
    <w:p w14:paraId="5E91CA84">
      <w:pPr>
        <w:spacing w:before="60" w:after="60" w:line="384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2"/>
        </w:rPr>
        <w:t>对着每个核心素材，快速说出它变形题目的重点，有何不同。</w:t>
      </w:r>
    </w:p>
    <w:p w14:paraId="1F14B234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3. 格式检查：复习书信格式</w:t>
      </w:r>
    </w:p>
    <w:p w14:paraId="167FD227">
      <w:pPr>
        <w:spacing w:before="60" w:after="60" w:line="384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2"/>
        </w:rPr>
        <w:t>五年级很多题目会要求用书信、独白等方式表达，开头称呼、正文、结尾祝语、署名和日期都要规范。</w:t>
      </w:r>
    </w:p>
    <w:p w14:paraId="0736F0A7">
      <w:pPr>
        <w:spacing w:before="320" w:after="160" w:line="312" w:lineRule="auto"/>
      </w:pPr>
      <w:r>
        <w:rPr>
          <w:rFonts w:ascii="微软雅黑" w:hAnsi="微软雅黑" w:eastAsia="微软雅黑"/>
          <w:b/>
          <w:color w:val="800080"/>
          <w:sz w:val="36"/>
        </w:rPr>
        <w:t>三、板块一：状物与说明</w:t>
      </w:r>
    </w:p>
    <w:p w14:paraId="120E3860">
      <w:pPr>
        <w:spacing w:before="60" w:after="60" w:line="384" w:lineRule="auto"/>
        <w:jc w:val="left"/>
      </w:pPr>
      <w:r>
        <w:rPr>
          <w:rFonts w:ascii="宋体" w:hAnsi="宋体" w:eastAsia="宋体"/>
          <w:b/>
          <w:color w:val="646464"/>
          <w:sz w:val="22"/>
        </w:rPr>
        <w:t>核心能力：观察 + 情感/逻辑</w:t>
      </w:r>
    </w:p>
    <w:p w14:paraId="7E371DB1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对应单元作文</w:t>
      </w:r>
    </w:p>
    <w:p w14:paraId="38717261">
      <w:pPr>
        <w:pStyle w:val="14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第一单元：《我的心爱之物》（状物，重情感）</w:t>
      </w:r>
    </w:p>
    <w:p w14:paraId="1A59ADCE">
      <w:pPr>
        <w:pStyle w:val="14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第五单元：《介绍一种事物》（说明，重逻辑）</w:t>
      </w:r>
    </w:p>
    <w:p w14:paraId="7FADBAB1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期末考题变形预测</w:t>
      </w:r>
    </w:p>
    <w:p w14:paraId="7B7320C9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《我最珍贵的____》</w:t>
      </w:r>
    </w:p>
    <w:p w14:paraId="37B86C36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《我的好伙伴》</w:t>
      </w:r>
    </w:p>
    <w:p w14:paraId="6D0F90E9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《如何制作/使用____》</w:t>
      </w:r>
    </w:p>
    <w:p w14:paraId="42A066EC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《走近____》（动植物或物品）</w:t>
      </w:r>
    </w:p>
    <w:p w14:paraId="1486B6D7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迁移心法</w:t>
      </w:r>
    </w:p>
    <w:p w14:paraId="21901D08">
      <w:pPr>
        <w:spacing w:before="60" w:after="60" w:line="384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2"/>
        </w:rPr>
        <w:t>只需准备好一个你“了如指掌”的物品。</w:t>
      </w:r>
    </w:p>
    <w:p w14:paraId="6989E496">
      <w:pPr>
        <w:spacing w:before="60" w:after="60" w:line="384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2"/>
        </w:rPr>
        <w:t>比如：一个陪你多年的玩偶、一盆你养的绿植、一支特别的钢笔。</w:t>
      </w:r>
    </w:p>
    <w:p w14:paraId="7560C58F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迁移示例</w:t>
      </w:r>
    </w:p>
    <w:p w14:paraId="5558BAFE">
      <w:pPr>
        <w:spacing w:before="60" w:after="60" w:line="384" w:lineRule="auto"/>
        <w:jc w:val="left"/>
      </w:pPr>
      <w:r>
        <w:rPr>
          <w:rFonts w:ascii="宋体" w:hAnsi="宋体" w:eastAsia="宋体"/>
          <w:b/>
          <w:color w:val="000000"/>
          <w:sz w:val="22"/>
        </w:rPr>
        <w:t>核心素材：你精心照料的一盆“多肉植物”。</w:t>
      </w:r>
    </w:p>
    <w:p w14:paraId="55D23426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写《我的心爱之物》：重点写它如何来到你身边，你如何照料它，它在你孤独或开心时如何陪伴你，抒发喜爱与珍惜之情。</w:t>
      </w:r>
    </w:p>
    <w:p w14:paraId="7C37E3F3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写《介绍一种事物》：重点写它的外形特征、生长习性、养护方法，用上列数字、打比方等说明方法，语言客观准确。</w:t>
      </w:r>
    </w:p>
    <w:p w14:paraId="3919E5EB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写《我最珍贵的礼物》：可以把它设定为某位亲人赠送的礼物，重点转向这份礼物的“由来”和“寄托的情感”。</w:t>
      </w:r>
    </w:p>
    <w:p w14:paraId="5189A042">
      <w:pPr>
        <w:shd w:val="clear" w:fill="F3E5F5"/>
        <w:spacing w:before="160" w:after="160" w:line="360" w:lineRule="auto"/>
        <w:ind w:left="283" w:right="283"/>
        <w:jc w:val="left"/>
      </w:pPr>
      <w:r>
        <w:rPr>
          <w:rFonts w:ascii="微软雅黑" w:hAnsi="微软雅黑" w:eastAsia="微软雅黑"/>
          <w:b/>
          <w:color w:val="800080"/>
          <w:sz w:val="24"/>
        </w:rPr>
        <w:t>万能口诀：</w:t>
      </w:r>
      <w:r>
        <w:t xml:space="preserve">  </w:t>
      </w:r>
      <w:r>
        <w:rPr>
          <w:rFonts w:ascii="宋体" w:hAnsi="宋体" w:eastAsia="宋体"/>
          <w:b w:val="0"/>
          <w:color w:val="000000"/>
          <w:sz w:val="22"/>
        </w:rPr>
        <w:t>万物皆有情，题目定详略。</w:t>
      </w:r>
      <w:r>
        <w:rPr>
          <w:rFonts w:ascii="宋体" w:hAnsi="宋体" w:eastAsia="宋体"/>
          <w:b w:val="0"/>
          <w:color w:val="000000"/>
          <w:sz w:val="22"/>
        </w:rPr>
        <w:br w:type="textWrapping"/>
      </w:r>
      <w:r>
        <w:rPr>
          <w:rFonts w:ascii="宋体" w:hAnsi="宋体" w:eastAsia="宋体"/>
          <w:b w:val="0"/>
          <w:color w:val="000000"/>
          <w:sz w:val="22"/>
        </w:rPr>
        <w:t>同一个物，写“心爱”重在 你的故事和情感；写“介绍”重在 它本身的科学知识。</w:t>
      </w:r>
    </w:p>
    <w:p w14:paraId="506CFB13">
      <w:pPr>
        <w:spacing w:before="320" w:after="160" w:line="312" w:lineRule="auto"/>
      </w:pPr>
      <w:r>
        <w:rPr>
          <w:rFonts w:ascii="微软雅黑" w:hAnsi="微软雅黑" w:eastAsia="微软雅黑"/>
          <w:b/>
          <w:color w:val="800080"/>
          <w:sz w:val="36"/>
        </w:rPr>
        <w:t>四、板块二：写人与抒情</w:t>
      </w:r>
    </w:p>
    <w:p w14:paraId="482F4968">
      <w:pPr>
        <w:spacing w:before="60" w:after="60" w:line="384" w:lineRule="auto"/>
        <w:jc w:val="left"/>
      </w:pPr>
      <w:r>
        <w:rPr>
          <w:rFonts w:ascii="宋体" w:hAnsi="宋体" w:eastAsia="宋体"/>
          <w:b/>
          <w:color w:val="646464"/>
          <w:sz w:val="22"/>
        </w:rPr>
        <w:t>核心能力：特点 + 事例 + 真挚表达</w:t>
      </w:r>
    </w:p>
    <w:p w14:paraId="75A8153A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对应单元作文</w:t>
      </w:r>
    </w:p>
    <w:p w14:paraId="16A41423">
      <w:pPr>
        <w:pStyle w:val="14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第二单元：《“漫画”老师》（用夸张抓特点写人）</w:t>
      </w:r>
    </w:p>
    <w:p w14:paraId="2E3235E1">
      <w:pPr>
        <w:pStyle w:val="14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第六单元：《我想对您说》（对父母倾诉心里话）</w:t>
      </w:r>
    </w:p>
    <w:p w14:paraId="48E0E1D0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期末考题变形预测</w:t>
      </w:r>
    </w:p>
    <w:p w14:paraId="6E1E2166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《特别的____》</w:t>
      </w:r>
    </w:p>
    <w:p w14:paraId="772A2CD5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《我忘不了他（她）》</w:t>
      </w:r>
    </w:p>
    <w:p w14:paraId="505ECE19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《____，我想对你说》（朋友老师等）</w:t>
      </w:r>
    </w:p>
    <w:p w14:paraId="003A1070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《藏在心底的话》</w:t>
      </w:r>
    </w:p>
    <w:p w14:paraId="7D8BE89B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迁移心法</w:t>
      </w:r>
    </w:p>
    <w:p w14:paraId="78A52085">
      <w:pPr>
        <w:spacing w:before="60" w:after="60" w:line="384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2"/>
        </w:rPr>
        <w:t>打磨一个关于老师或父母的“高光事件”。</w:t>
      </w:r>
    </w:p>
    <w:p w14:paraId="6DA59036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迁移示例</w:t>
      </w:r>
    </w:p>
    <w:p w14:paraId="191CEB1E">
      <w:pPr>
        <w:spacing w:before="60" w:after="60" w:line="384" w:lineRule="auto"/>
        <w:jc w:val="left"/>
      </w:pPr>
      <w:r>
        <w:rPr>
          <w:rFonts w:ascii="宋体" w:hAnsi="宋体" w:eastAsia="宋体"/>
          <w:b/>
          <w:color w:val="000000"/>
          <w:sz w:val="22"/>
        </w:rPr>
        <w:t>核心素材：数学老师的“经典口头禅”和一次鼓励你的事。</w:t>
      </w:r>
    </w:p>
    <w:p w14:paraId="2E0381FC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写《“漫画”老师》：夸张描写他说口头禅时的表情、动作和全班反应，用一件小事突出他严厉背后的关爱，人物像漫画一样鲜明。</w:t>
      </w:r>
    </w:p>
    <w:p w14:paraId="7EAED80B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写《我想对您说》：重点不是描写老师，而是直接倾诉你从这件事中体会到的爱，以及你的理解或歉意。</w:t>
      </w:r>
    </w:p>
    <w:p w14:paraId="01B55BC1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写《特别的你》：事件依然可以通用，重点刻画他的“特别”之处。</w:t>
      </w:r>
    </w:p>
    <w:p w14:paraId="311B80E4">
      <w:pPr>
        <w:shd w:val="clear" w:fill="F3E5F5"/>
        <w:spacing w:before="160" w:after="160" w:line="360" w:lineRule="auto"/>
        <w:ind w:left="283" w:right="283"/>
        <w:jc w:val="left"/>
      </w:pPr>
      <w:r>
        <w:rPr>
          <w:rFonts w:ascii="微软雅黑" w:hAnsi="微软雅黑" w:eastAsia="微软雅黑"/>
          <w:b/>
          <w:color w:val="800080"/>
          <w:sz w:val="24"/>
        </w:rPr>
        <w:t>万能口诀：</w:t>
      </w:r>
      <w:r>
        <w:t xml:space="preserve">  </w:t>
      </w:r>
      <w:r>
        <w:rPr>
          <w:rFonts w:ascii="宋体" w:hAnsi="宋体" w:eastAsia="宋体"/>
          <w:b w:val="0"/>
          <w:color w:val="000000"/>
          <w:sz w:val="22"/>
        </w:rPr>
        <w:t>真人真事打底，格式对象变形。</w:t>
      </w:r>
      <w:r>
        <w:rPr>
          <w:rFonts w:ascii="宋体" w:hAnsi="宋体" w:eastAsia="宋体"/>
          <w:b w:val="0"/>
          <w:color w:val="000000"/>
          <w:sz w:val="22"/>
        </w:rPr>
        <w:br w:type="textWrapping"/>
      </w:r>
      <w:r>
        <w:rPr>
          <w:rFonts w:ascii="宋体" w:hAnsi="宋体" w:eastAsia="宋体"/>
          <w:b w:val="0"/>
          <w:color w:val="000000"/>
          <w:sz w:val="22"/>
        </w:rPr>
        <w:t>写人的核心故事（特点+事例）是通用的。</w:t>
      </w:r>
      <w:r>
        <w:rPr>
          <w:rFonts w:ascii="宋体" w:hAnsi="宋体" w:eastAsia="宋体"/>
          <w:b w:val="0"/>
          <w:color w:val="000000"/>
          <w:sz w:val="22"/>
        </w:rPr>
        <w:br w:type="textWrapping"/>
      </w:r>
      <w:r>
        <w:rPr>
          <w:rFonts w:ascii="宋体" w:hAnsi="宋体" w:eastAsia="宋体"/>
          <w:b w:val="0"/>
          <w:color w:val="000000"/>
          <w:sz w:val="22"/>
        </w:rPr>
        <w:t>需要“倾诉”时，就把故事放进书信或独白的格式里，直接对主人公说。</w:t>
      </w:r>
      <w:r>
        <w:rPr>
          <w:rFonts w:ascii="宋体" w:hAnsi="宋体" w:eastAsia="宋体"/>
          <w:b w:val="0"/>
          <w:color w:val="000000"/>
          <w:sz w:val="22"/>
        </w:rPr>
        <w:br w:type="textWrapping"/>
      </w:r>
      <w:r>
        <w:rPr>
          <w:rFonts w:ascii="宋体" w:hAnsi="宋体" w:eastAsia="宋体"/>
          <w:b w:val="0"/>
          <w:color w:val="000000"/>
          <w:sz w:val="22"/>
        </w:rPr>
        <w:t>划重点：复习好书信格式！</w:t>
      </w:r>
    </w:p>
    <w:p w14:paraId="7604F332">
      <w:pPr>
        <w:spacing w:before="320" w:after="160" w:line="312" w:lineRule="auto"/>
      </w:pPr>
      <w:r>
        <w:rPr>
          <w:rFonts w:ascii="微软雅黑" w:hAnsi="微软雅黑" w:eastAsia="微软雅黑"/>
          <w:b/>
          <w:color w:val="800080"/>
          <w:sz w:val="36"/>
        </w:rPr>
        <w:t>五、板块三：想象、写景</w:t>
      </w:r>
    </w:p>
    <w:p w14:paraId="579FC585">
      <w:pPr>
        <w:spacing w:before="60" w:after="60" w:line="384" w:lineRule="auto"/>
        <w:jc w:val="left"/>
      </w:pPr>
      <w:r>
        <w:rPr>
          <w:rFonts w:ascii="宋体" w:hAnsi="宋体" w:eastAsia="宋体"/>
          <w:b/>
          <w:color w:val="646464"/>
          <w:sz w:val="22"/>
        </w:rPr>
        <w:t>核心能力：合理想象/有序描写</w:t>
      </w:r>
    </w:p>
    <w:p w14:paraId="3298C3CD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对应单元作文</w:t>
      </w:r>
    </w:p>
    <w:p w14:paraId="57BE24F0">
      <w:pPr>
        <w:pStyle w:val="14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第四单元：《二十年后的家乡》（想象）</w:t>
      </w:r>
    </w:p>
    <w:p w14:paraId="1BDFF213">
      <w:pPr>
        <w:pStyle w:val="14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第七单元：《____即景》（写景）</w:t>
      </w:r>
    </w:p>
    <w:p w14:paraId="15D632CF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期末考题变形预测</w:t>
      </w:r>
    </w:p>
    <w:p w14:paraId="1122E208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《未来的____》</w:t>
      </w:r>
    </w:p>
    <w:p w14:paraId="2673DA01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《穿越到____年后》</w:t>
      </w:r>
    </w:p>
    <w:p w14:paraId="257F9736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《雨中/日落即景》（特定时间景）</w:t>
      </w:r>
    </w:p>
    <w:p w14:paraId="1C720004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《窗外》</w:t>
      </w:r>
    </w:p>
    <w:p w14:paraId="28783CC4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迁移心法</w:t>
      </w:r>
    </w:p>
    <w:p w14:paraId="24AEFF40">
      <w:pPr>
        <w:spacing w:before="60" w:after="60" w:line="384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2"/>
        </w:rPr>
        <w:t>这部分看似不同，实则共享观察、感悟与想象。</w:t>
      </w:r>
    </w:p>
    <w:p w14:paraId="29FC6F53">
      <w:pPr>
        <w:spacing w:before="60" w:after="60" w:line="384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2"/>
        </w:rPr>
        <w:t>根据准备素材内容，可各自独立，也可部分迁移。</w:t>
      </w:r>
    </w:p>
    <w:p w14:paraId="5C3EB665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迁移示例</w:t>
      </w:r>
    </w:p>
    <w:p w14:paraId="1F2BEB46">
      <w:pPr>
        <w:spacing w:before="60" w:after="60" w:line="384" w:lineRule="auto"/>
        <w:jc w:val="left"/>
      </w:pPr>
      <w:r>
        <w:rPr>
          <w:rFonts w:ascii="宋体" w:hAnsi="宋体" w:eastAsia="宋体"/>
          <w:b/>
          <w:color w:val="000000"/>
          <w:sz w:val="22"/>
        </w:rPr>
        <w:t>核心素材：（观察）每天上学路过的一条小河（或老街等）现在的样子。</w:t>
      </w:r>
    </w:p>
    <w:p w14:paraId="75B4A614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写《家乡的小河即景》：按顺序（空间/时间）描写它此刻的景色、动静变化。</w:t>
      </w:r>
    </w:p>
    <w:p w14:paraId="7C23DF08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写《二十年后的家乡》：从这个小河/老街的变化写起，结合科技与环保，想象它变得清澈智能、或成为文化公园的景象。</w:t>
      </w:r>
    </w:p>
    <w:p w14:paraId="6807B95F">
      <w:pPr>
        <w:spacing w:before="60" w:after="60" w:line="384" w:lineRule="auto"/>
        <w:jc w:val="left"/>
      </w:pPr>
      <w:r>
        <w:rPr>
          <w:rFonts w:ascii="宋体" w:hAnsi="宋体" w:eastAsia="宋体"/>
          <w:b/>
          <w:color w:val="008000"/>
          <w:sz w:val="22"/>
        </w:rPr>
        <w:t>看似不同频，却可将此刻的观察搭建成想象的基石。</w:t>
      </w:r>
    </w:p>
    <w:p w14:paraId="4C78194C">
      <w:pPr>
        <w:shd w:val="clear" w:fill="F3E5F5"/>
        <w:spacing w:before="160" w:after="160" w:line="360" w:lineRule="auto"/>
        <w:ind w:left="283" w:right="283"/>
        <w:jc w:val="left"/>
      </w:pPr>
      <w:r>
        <w:rPr>
          <w:rFonts w:ascii="微软雅黑" w:hAnsi="微软雅黑" w:eastAsia="微软雅黑"/>
          <w:b/>
          <w:color w:val="800080"/>
          <w:sz w:val="24"/>
        </w:rPr>
        <w:t>万能口诀：</w:t>
      </w:r>
      <w:r>
        <w:t xml:space="preserve">  </w:t>
      </w:r>
      <w:r>
        <w:rPr>
          <w:rFonts w:ascii="宋体" w:hAnsi="宋体" w:eastAsia="宋体"/>
          <w:b w:val="0"/>
          <w:color w:val="000000"/>
          <w:sz w:val="22"/>
        </w:rPr>
        <w:t>观察是想象之根，想象是基于现实的合理延伸。</w:t>
      </w:r>
    </w:p>
    <w:p w14:paraId="47EBF7B4">
      <w:pPr>
        <w:spacing w:before="320" w:after="160" w:line="312" w:lineRule="auto"/>
      </w:pPr>
      <w:r>
        <w:rPr>
          <w:rFonts w:ascii="微软雅黑" w:hAnsi="微软雅黑" w:eastAsia="微软雅黑"/>
          <w:b/>
          <w:color w:val="800080"/>
          <w:sz w:val="36"/>
        </w:rPr>
        <w:t>六、课后作业：以《我的心爱之物》为原型，进行素材迁移</w:t>
      </w:r>
    </w:p>
    <w:p w14:paraId="61EB1325">
      <w:pPr>
        <w:spacing w:before="60" w:after="60" w:line="384" w:lineRule="auto"/>
        <w:ind w:firstLine="420"/>
        <w:jc w:val="left"/>
      </w:pPr>
      <w:r>
        <w:rPr>
          <w:rFonts w:ascii="宋体" w:hAnsi="宋体" w:eastAsia="宋体"/>
          <w:b w:val="0"/>
          <w:color w:val="000000"/>
          <w:sz w:val="22"/>
        </w:rPr>
        <w:t>请同学们以之前写过的《我的心爱之物》为原型，用“素材迁移法”重新写另外一个题目。</w:t>
      </w:r>
    </w:p>
    <w:p w14:paraId="6A449A38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推荐迁移方向（任选一个，也可自拟）</w:t>
      </w:r>
    </w:p>
    <w:p w14:paraId="31F8CE3F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《我最珍贵的____》：把心爱之物的来历、背后的故事写出来，重点写它寄托的情感。</w:t>
      </w:r>
    </w:p>
    <w:p w14:paraId="0ADB16DF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《我的好伙伴》：把心爱之物当成“好朋友”，写出它陪伴你的点点滴滴。</w:t>
      </w:r>
    </w:p>
    <w:p w14:paraId="42980FF9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《____，我想对你说》：直接对心爱之物倾诉，写出你们的专属故事和心里话。</w:t>
      </w:r>
    </w:p>
    <w:p w14:paraId="1BCB7FF2">
      <w:pPr>
        <w:pStyle w:val="16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《温暖的记忆》：围绕心爱之物，写一段让你感到温暖的回忆。</w:t>
      </w:r>
    </w:p>
    <w:p w14:paraId="59DD9F06">
      <w:pPr>
        <w:spacing w:before="240" w:after="160" w:line="312" w:lineRule="auto"/>
      </w:pPr>
      <w:r>
        <w:rPr>
          <w:rFonts w:ascii="微软雅黑" w:hAnsi="微软雅黑" w:eastAsia="微软雅黑"/>
          <w:b/>
          <w:color w:val="000000"/>
          <w:sz w:val="28"/>
        </w:rPr>
        <w:t>写作小提示</w:t>
      </w:r>
    </w:p>
    <w:p w14:paraId="1C07A1FA">
      <w:pPr>
        <w:pStyle w:val="14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核心素材（你的“心爱之物”）不要变。</w:t>
      </w:r>
    </w:p>
    <w:p w14:paraId="4F11B5D7">
      <w:pPr>
        <w:pStyle w:val="14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根据新题目，调整重点：写什么多、写什么少。</w:t>
      </w:r>
    </w:p>
    <w:p w14:paraId="2E657D1B">
      <w:pPr>
        <w:pStyle w:val="14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开头结尾要“扣题”，让读</w:t>
      </w:r>
      <w:bookmarkStart w:id="0" w:name="_GoBack"/>
      <w:bookmarkEnd w:id="0"/>
      <w:r>
        <w:rPr>
          <w:rFonts w:ascii="宋体" w:hAnsi="宋体" w:eastAsia="宋体"/>
          <w:b w:val="0"/>
          <w:sz w:val="22"/>
        </w:rPr>
        <w:t>者一看就知道你写的是哪个题目。</w:t>
      </w:r>
    </w:p>
    <w:p w14:paraId="3894D225">
      <w:pPr>
        <w:pStyle w:val="14"/>
        <w:spacing w:before="40" w:after="40" w:line="360" w:lineRule="auto"/>
        <w:jc w:val="left"/>
      </w:pPr>
      <w:r>
        <w:rPr>
          <w:rFonts w:ascii="宋体" w:hAnsi="宋体" w:eastAsia="宋体"/>
          <w:b w:val="0"/>
          <w:sz w:val="22"/>
        </w:rPr>
        <w:t>字数要求：</w:t>
      </w:r>
      <w:r>
        <w:rPr>
          <w:rFonts w:hint="eastAsia" w:ascii="宋体" w:hAnsi="宋体" w:eastAsia="宋体"/>
          <w:b w:val="0"/>
          <w:sz w:val="22"/>
          <w:lang w:val="en-US" w:eastAsia="zh-CN"/>
        </w:rPr>
        <w:t>2</w:t>
      </w:r>
      <w:r>
        <w:rPr>
          <w:rFonts w:ascii="宋体" w:hAnsi="宋体" w:eastAsia="宋体"/>
          <w:b w:val="0"/>
          <w:sz w:val="22"/>
        </w:rPr>
        <w:t>00字左右。</w:t>
      </w:r>
    </w:p>
    <w:p w14:paraId="2327E30D">
      <w:pPr>
        <w:shd w:val="clear" w:fill="F3E5F5"/>
        <w:spacing w:before="160" w:after="160" w:line="360" w:lineRule="auto"/>
        <w:ind w:left="283" w:right="283"/>
        <w:jc w:val="left"/>
      </w:pPr>
      <w:r>
        <w:rPr>
          <w:rFonts w:ascii="微软雅黑" w:hAnsi="微软雅黑" w:eastAsia="微软雅黑"/>
          <w:b/>
          <w:color w:val="800080"/>
          <w:sz w:val="24"/>
        </w:rPr>
        <w:t>老师寄语：</w:t>
      </w:r>
      <w:r>
        <w:t xml:space="preserve">  </w:t>
      </w:r>
      <w:r>
        <w:rPr>
          <w:rFonts w:ascii="宋体" w:hAnsi="宋体" w:eastAsia="宋体"/>
          <w:b w:val="0"/>
          <w:color w:val="000000"/>
          <w:sz w:val="22"/>
        </w:rPr>
        <w:t>迁移的秘诀：题目变，重点变，但最打动人的那个“故事核”不变。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B6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1795</Words>
  <Characters>1830</Characters>
  <Lines>0</Lines>
  <Paragraphs>0</Paragraphs>
  <TotalTime>3</TotalTime>
  <ScaleCrop>false</ScaleCrop>
  <LinksUpToDate>false</LinksUpToDate>
  <CharactersWithSpaces>1851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罗阳</cp:lastModifiedBy>
  <dcterms:modified xsi:type="dcterms:W3CDTF">2026-08-07T06:55:49Z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eyJoZGlkIjoiNmQwMGY0YzU0NzI1MGM3ZDBiMWUwZTA3NWY5NTdhMTgiLCJ1c2VySWQiOiIyOTgyODM2NDUifQ==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3ADAD2DE27EC4B84892873EEF384630A_12</vt:lpwstr>
  </property>
</Properties>
</file>